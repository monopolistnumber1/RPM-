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C0FA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Отчет по проекту Telegram-бота (РМП)</w:t>
      </w:r>
    </w:p>
    <w:p w14:paraId="690DAC07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Проект: botavito13.0</w:t>
      </w:r>
    </w:p>
    <w:p w14:paraId="27A5701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color w:val="000000" w:themeColor="text1"/>
          <w14:textFill>
            <w14:solidFill>
              <w14:schemeClr w14:val="tx1"/>
            </w14:solidFill>
          </w14:textFill>
        </w:rPr>
        <w:t>Состав: бот, парсер, тесты, нагрузочные замеры, блок-схемы.</w:t>
      </w:r>
    </w:p>
    <w:bookmarkEnd w:id="0"/>
    <w:p w14:paraId="13B9867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Где блок-схемы</w:t>
      </w:r>
    </w:p>
    <w:p w14:paraId="7A40C8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Блок-схемы добавлены в этот DOCX и в markdown-отчет EXAM_REPORT.md.</w:t>
      </w:r>
    </w:p>
    <w:p w14:paraId="4205D58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Блок-схема всего проекта</w:t>
      </w:r>
    </w:p>
    <w:p w14:paraId="0F69940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Пользователь Telegram -&gt; bot.py (main) -&gt; handlers.py (FSM/UI) -&gt; parser.py (search_avito) -&gt; ads-api.ru -&gt; parser.py -&gt; handlers.py -&gt; Пользователь</w:t>
      </w:r>
    </w:p>
    <w:p w14:paraId="7C56714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Подсхема parser.py</w:t>
      </w:r>
    </w:p>
    <w:p w14:paraId="1FF716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start search_avito -&gt; формирование params -&gt; HTTP GET -&gt; проверка status==200 -&gt; если нет: return [] -&gt; если да: parse json -&gt; items пусто? -&gt; если пусто: return [] -&gt; иначе: _parse_item для top-10 -&gt; return list[AvitoListing]</w:t>
      </w:r>
    </w:p>
    <w:p w14:paraId="0E67BE0F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Подсхема handlers.py</w:t>
      </w:r>
    </w:p>
    <w:p w14:paraId="7D2067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/start -&gt; waiting_city -&gt; waiting_deal_type -&gt; waiting_price -&gt; start_search -&gt; есть объявления? -&gt; если нет: новый поиск -&gt; если да: browsing -&gt; like/dislike/new_search</w:t>
      </w:r>
    </w:p>
    <w:p w14:paraId="74FB729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Подсхема тестов</w:t>
      </w:r>
    </w:p>
    <w:p w14:paraId="7803D3B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pytest -&gt; test_parser.py (parse_item, search_avito) + test_handlers.py (кнопки, callback, watermark) + test_bot.py (наличие main)</w:t>
      </w:r>
    </w:p>
    <w:p w14:paraId="5DFD119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Верификация / Валидация / Юзабилити</w:t>
      </w:r>
    </w:p>
    <w:p w14:paraId="40C1A4DD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Верификация: проверка корректности реализации кода и логики модулей.</w:t>
      </w:r>
    </w:p>
    <w:p w14:paraId="2A0414A3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Валидация: проверка, что бот решает пользовательскую задачу поиска объявлений.</w:t>
      </w:r>
    </w:p>
    <w:p w14:paraId="0FFE0EF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Юзабилити: проверка удобства сценария, кнопок, сообщений и переходов.</w:t>
      </w:r>
    </w:p>
    <w:p w14:paraId="0F6F14D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7. Результаты тестов и нагрузки</w:t>
      </w:r>
    </w:p>
    <w:p w14:paraId="479859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Pytest: 9 passed.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E01E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61C6E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Нагрузка</w:t>
            </w:r>
          </w:p>
        </w:tc>
        <w:tc>
          <w:tcPr>
            <w:tcW w:w="2160" w:type="dxa"/>
          </w:tcPr>
          <w:p w14:paraId="61A2CF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Время, сек</w:t>
            </w:r>
          </w:p>
        </w:tc>
        <w:tc>
          <w:tcPr>
            <w:tcW w:w="2160" w:type="dxa"/>
          </w:tcPr>
          <w:p w14:paraId="30C154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Скорость, объявл./сек</w:t>
            </w:r>
          </w:p>
        </w:tc>
        <w:tc>
          <w:tcPr>
            <w:tcW w:w="2160" w:type="dxa"/>
          </w:tcPr>
          <w:p w14:paraId="164D8A9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Пик памяти, МБ</w:t>
            </w:r>
          </w:p>
        </w:tc>
      </w:tr>
      <w:tr w14:paraId="3BB27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53D9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60" w:type="dxa"/>
          </w:tcPr>
          <w:p w14:paraId="6D036B4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0.000228</w:t>
            </w:r>
          </w:p>
        </w:tc>
        <w:tc>
          <w:tcPr>
            <w:tcW w:w="2160" w:type="dxa"/>
          </w:tcPr>
          <w:p w14:paraId="7E41987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43782.83</w:t>
            </w:r>
          </w:p>
        </w:tc>
        <w:tc>
          <w:tcPr>
            <w:tcW w:w="2160" w:type="dxa"/>
          </w:tcPr>
          <w:p w14:paraId="3E7D51C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0.0075</w:t>
            </w:r>
          </w:p>
        </w:tc>
      </w:tr>
      <w:tr w14:paraId="6C819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10D8F6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</w:t>
            </w:r>
          </w:p>
        </w:tc>
        <w:tc>
          <w:tcPr>
            <w:tcW w:w="2160" w:type="dxa"/>
          </w:tcPr>
          <w:p w14:paraId="439CFD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0.001938</w:t>
            </w:r>
          </w:p>
        </w:tc>
        <w:tc>
          <w:tcPr>
            <w:tcW w:w="2160" w:type="dxa"/>
          </w:tcPr>
          <w:p w14:paraId="684B0C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51588.94</w:t>
            </w:r>
          </w:p>
        </w:tc>
        <w:tc>
          <w:tcPr>
            <w:tcW w:w="2160" w:type="dxa"/>
          </w:tcPr>
          <w:p w14:paraId="74AAB2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0.0637</w:t>
            </w:r>
          </w:p>
        </w:tc>
      </w:tr>
      <w:tr w14:paraId="71F4F8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1583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</w:t>
            </w:r>
          </w:p>
        </w:tc>
        <w:tc>
          <w:tcPr>
            <w:tcW w:w="2160" w:type="dxa"/>
          </w:tcPr>
          <w:p w14:paraId="6D1648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0.019671</w:t>
            </w:r>
          </w:p>
        </w:tc>
        <w:tc>
          <w:tcPr>
            <w:tcW w:w="2160" w:type="dxa"/>
          </w:tcPr>
          <w:p w14:paraId="4FC530D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50837.55</w:t>
            </w:r>
          </w:p>
        </w:tc>
        <w:tc>
          <w:tcPr>
            <w:tcW w:w="2160" w:type="dxa"/>
          </w:tcPr>
          <w:p w14:paraId="63CD22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0.6319</w:t>
            </w:r>
          </w:p>
        </w:tc>
      </w:tr>
      <w:tr w14:paraId="01D27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04518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5000</w:t>
            </w:r>
          </w:p>
        </w:tc>
        <w:tc>
          <w:tcPr>
            <w:tcW w:w="2160" w:type="dxa"/>
          </w:tcPr>
          <w:p w14:paraId="3742618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0.101900</w:t>
            </w:r>
          </w:p>
        </w:tc>
        <w:tc>
          <w:tcPr>
            <w:tcW w:w="2160" w:type="dxa"/>
          </w:tcPr>
          <w:p w14:paraId="6852B1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49067.62</w:t>
            </w:r>
          </w:p>
        </w:tc>
        <w:tc>
          <w:tcPr>
            <w:tcW w:w="2160" w:type="dxa"/>
          </w:tcPr>
          <w:p w14:paraId="5FA48B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3.1654</w:t>
            </w:r>
          </w:p>
        </w:tc>
      </w:tr>
      <w:tr w14:paraId="1C7EFC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C042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10000</w:t>
            </w:r>
          </w:p>
        </w:tc>
        <w:tc>
          <w:tcPr>
            <w:tcW w:w="2160" w:type="dxa"/>
          </w:tcPr>
          <w:p w14:paraId="0124A40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0.223039</w:t>
            </w:r>
          </w:p>
        </w:tc>
        <w:tc>
          <w:tcPr>
            <w:tcW w:w="2160" w:type="dxa"/>
          </w:tcPr>
          <w:p w14:paraId="6DEC3B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44835.21</w:t>
            </w:r>
          </w:p>
        </w:tc>
        <w:tc>
          <w:tcPr>
            <w:tcW w:w="2160" w:type="dxa"/>
          </w:tcPr>
          <w:p w14:paraId="036975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6.3332</w:t>
            </w:r>
          </w:p>
        </w:tc>
      </w:tr>
    </w:tbl>
    <w:p w14:paraId="052E0A43"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Файлы проекта для сдачи лежат в папке C:\Users\User</w:t>
      </w:r>
      <w:r>
        <w:t>\Desktop\РМП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59B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 А</cp:lastModifiedBy>
  <dcterms:modified xsi:type="dcterms:W3CDTF">2026-05-20T04:41:56Z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FB3D749D341C4D80900C5D40E68EDADE_12</vt:lpwstr>
  </property>
</Properties>
</file>